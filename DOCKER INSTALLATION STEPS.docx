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F14FA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6"/>
          <w:szCs w:val="36"/>
        </w:rPr>
        <w:t>DOCKER INSTALLATION STEPS</w:t>
      </w:r>
    </w:p>
    <w:p w14:paraId="7460F04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Step-1:</w:t>
      </w:r>
    </w:p>
    <w:p w14:paraId="2FFB222F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update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259693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765675" cy="2672080"/>
            <wp:effectExtent l="0" t="0" r="1587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ab/>
      </w:r>
    </w:p>
    <w:p w14:paraId="1AE0A43E">
      <w:pPr>
        <w:pStyle w:val="249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F08D503">
      <w:pPr>
        <w:pStyle w:val="249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Step-2:</w:t>
      </w:r>
    </w:p>
    <w:p w14:paraId="2A55150F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install docker.io</w:t>
      </w:r>
    </w:p>
    <w:p w14:paraId="52D993ED">
      <w:pPr>
        <w:pStyle w:val="249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1D5277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34890" cy="2721610"/>
            <wp:effectExtent l="0" t="0" r="381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3C3B">
      <w:pPr>
        <w:rPr>
          <w:rFonts w:hint="default" w:ascii="Times New Roman" w:hAnsi="Times New Roman" w:cs="Times New Roman"/>
          <w:sz w:val="28"/>
          <w:szCs w:val="28"/>
        </w:rPr>
      </w:pPr>
    </w:p>
    <w:p w14:paraId="3EABD3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Step-3:</w:t>
      </w:r>
    </w:p>
    <w:p w14:paraId="74D3DF16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systemcall start docker</w:t>
      </w:r>
    </w:p>
    <w:p w14:paraId="00854F27">
      <w:pPr>
        <w:pStyle w:val="249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62E1AB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2425" cy="314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55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727536">
      <w:pPr>
        <w:pStyle w:val="249"/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Step-4:</w:t>
      </w:r>
    </w:p>
    <w:p w14:paraId="3504BDE2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docker ps</w:t>
      </w:r>
    </w:p>
    <w:p w14:paraId="6D4F01F0">
      <w:pPr>
        <w:rPr>
          <w:rFonts w:hint="default" w:ascii="Times New Roman" w:hAnsi="Times New Roman" w:cs="Times New Roman"/>
          <w:sz w:val="28"/>
          <w:szCs w:val="28"/>
        </w:rPr>
      </w:pPr>
    </w:p>
    <w:p w14:paraId="0DA517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580130" cy="175260"/>
            <wp:effectExtent l="0" t="0" r="127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A581">
      <w:pPr>
        <w:ind w:left="720" w:leftChars="0" w:firstLine="720" w:firstLineChars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JINKINS INSTALLATION STEPS</w:t>
      </w:r>
    </w:p>
    <w:p w14:paraId="759D91E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Step-1:</w:t>
      </w:r>
    </w:p>
    <w:p w14:paraId="14A294B3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update</w:t>
      </w:r>
    </w:p>
    <w:p w14:paraId="3C2F49E7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install fontconfig openjdk-21-jre</w:t>
      </w:r>
    </w:p>
    <w:p w14:paraId="18BDCD9F">
      <w:pPr>
        <w:pStyle w:val="249"/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java -version</w:t>
      </w:r>
    </w:p>
    <w:p w14:paraId="72D5BF43">
      <w:pPr>
        <w:rPr>
          <w:rFonts w:hint="default" w:ascii="Times New Roman" w:hAnsi="Times New Roman" w:cs="Times New Roman"/>
          <w:sz w:val="28"/>
          <w:szCs w:val="28"/>
        </w:rPr>
      </w:pPr>
    </w:p>
    <w:p w14:paraId="7AABFF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06850" cy="2232025"/>
            <wp:effectExtent l="0" t="0" r="1270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4587" r="16185" b="8589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56B9">
      <w:pPr>
        <w:rPr>
          <w:rFonts w:hint="default" w:ascii="Times New Roman" w:hAnsi="Times New Roman" w:cs="Times New Roman"/>
          <w:sz w:val="28"/>
          <w:szCs w:val="28"/>
        </w:rPr>
      </w:pPr>
    </w:p>
    <w:p w14:paraId="456FAAC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Step-2:</w:t>
      </w:r>
    </w:p>
    <w:p w14:paraId="33A5E6D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7417FC">
      <w:pPr>
        <w:pStyle w:val="249"/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wget -O /etc/apt/keyrings/jenkins-keyring.asc \</w:t>
      </w:r>
    </w:p>
    <w:p w14:paraId="7EC8D551">
      <w:pPr>
        <w:pStyle w:val="24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https://pkg.jenkins.io/debian-stable/jenkins.io-2026.key</w:t>
      </w:r>
    </w:p>
    <w:p w14:paraId="79AC7C28">
      <w:pPr>
        <w:pStyle w:val="24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"deb [signed-by=/etc/apt/keyrings/jenkins-keyring.asc]" \</w:t>
      </w:r>
    </w:p>
    <w:p w14:paraId="692414EC">
      <w:pPr>
        <w:pStyle w:val="24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https://pkg.jenkins.io/debian-stable binary/ | sudo tee \</w:t>
      </w:r>
    </w:p>
    <w:p w14:paraId="28438E75">
      <w:pPr>
        <w:pStyle w:val="24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/etc/apt/sources.list.d/jenkins.list &gt; /dev/null</w:t>
      </w:r>
    </w:p>
    <w:p w14:paraId="42BCE77C">
      <w:pPr>
        <w:pStyle w:val="249"/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update</w:t>
      </w:r>
    </w:p>
    <w:p w14:paraId="17B353B5">
      <w:pPr>
        <w:pStyle w:val="249"/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$ sudo apt install Jenkins</w:t>
      </w:r>
    </w:p>
    <w:p w14:paraId="47D4D7D0">
      <w:pPr>
        <w:pStyle w:val="249"/>
        <w:numPr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4CA5A2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48505" cy="2516505"/>
            <wp:effectExtent l="0" t="0" r="444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1828" t="4437" r="16129" b="8742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8CDAE6">
      <w:pPr>
        <w:rPr>
          <w:rFonts w:hint="default" w:ascii="Times New Roman" w:hAnsi="Times New Roman" w:cs="Times New Roman"/>
          <w:sz w:val="28"/>
          <w:szCs w:val="28"/>
        </w:rPr>
      </w:pPr>
    </w:p>
    <w:p w14:paraId="4E8F8A0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640" w:right="576" w:bottom="1440" w:left="1008" w:header="720" w:footer="720" w:gutter="144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F5A4563"/>
    <w:multiLevelType w:val="multilevel"/>
    <w:tmpl w:val="2F5A45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B40366D"/>
    <w:multiLevelType w:val="multilevel"/>
    <w:tmpl w:val="3B4036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F30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587ACC"/>
    <w:rsid w:val="1A8F30D4"/>
    <w:rsid w:val="6CD8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2026-02-05T03:50:00Z</dcterms:created>
  <dc:creator>Pradeep Dhass.R</dc:creator>
  <cp:lastModifiedBy>Pradeep Dhass.R</cp:lastModifiedBy>
  <dcterms:modified xsi:type="dcterms:W3CDTF">2026-02-05T04:26:58Z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57308E5DB70945468C4B4E18323C7E24_11</vt:lpwstr>
  </property>
</Properties>
</file>